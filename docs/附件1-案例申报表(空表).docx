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D3420C">
      <w:pPr>
        <w:spacing w:before="80" w:after="80" w:line="240" w:lineRule="auto"/>
        <w:jc w:val="left"/>
      </w:pPr>
      <w:r>
        <w:rPr>
          <w:rFonts w:hint="eastAsia" w:ascii="Times New Roman" w:hAnsi="Times New Roman" w:eastAsia="黑体"/>
          <w:b/>
          <w:sz w:val="28"/>
        </w:rPr>
        <w:t>一、基本信息</w:t>
      </w:r>
    </w:p>
    <w:tbl>
      <w:tblPr>
        <w:tblStyle w:val="32"/>
        <w:tblW w:w="0" w:type="auto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2"/>
        <w:gridCol w:w="2830"/>
        <w:gridCol w:w="1592"/>
        <w:gridCol w:w="2830"/>
      </w:tblGrid>
      <w:tr w14:paraId="0605DEC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592" w:type="dxa"/>
            <w:vAlign w:val="center"/>
          </w:tcPr>
          <w:p w14:paraId="42B2605B">
            <w:pPr>
              <w:spacing w:before="0" w:after="0" w:line="240" w:lineRule="auto"/>
              <w:jc w:val="center"/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案例名称</w:t>
            </w:r>
          </w:p>
        </w:tc>
        <w:tc>
          <w:tcPr>
            <w:tcW w:w="7252" w:type="dxa"/>
            <w:gridSpan w:val="3"/>
            <w:vAlign w:val="center"/>
          </w:tcPr>
          <w:p w14:paraId="7CABA64B">
            <w:pPr>
              <w:spacing w:before="0" w:after="0" w:line="240" w:lineRule="auto"/>
              <w:jc w:val="left"/>
            </w:pPr>
          </w:p>
        </w:tc>
      </w:tr>
      <w:tr w14:paraId="193C4A3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exact"/>
        </w:trPr>
        <w:tc>
          <w:tcPr>
            <w:tcW w:w="1592" w:type="dxa"/>
            <w:vAlign w:val="center"/>
          </w:tcPr>
          <w:p w14:paraId="04FCBA6A">
            <w:pPr>
              <w:spacing w:before="0" w:after="0" w:line="240" w:lineRule="auto"/>
              <w:jc w:val="center"/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申报方向</w:t>
            </w:r>
          </w:p>
        </w:tc>
        <w:tc>
          <w:tcPr>
            <w:tcW w:w="7252" w:type="dxa"/>
            <w:gridSpan w:val="3"/>
            <w:vAlign w:val="center"/>
          </w:tcPr>
          <w:p w14:paraId="208EA004">
            <w:pPr>
              <w:spacing w:before="0" w:after="0" w:line="240" w:lineRule="auto"/>
              <w:jc w:val="left"/>
              <w:rPr>
                <w:rFonts w:hint="eastAsia" w:ascii="Times New Roman" w:hAnsi="Times New Roman" w:eastAsia="仿宋_GB2312"/>
                <w:b w:val="0"/>
                <w:sz w:val="24"/>
                <w:lang w:val="en-US" w:eastAsia="zh-CN"/>
              </w:rPr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□ AI+</w:t>
            </w:r>
            <w:r>
              <w:rPr>
                <w:rFonts w:hint="eastAsia"/>
                <w:b w:val="0"/>
                <w:sz w:val="24"/>
                <w:lang w:eastAsia="zh-CN"/>
              </w:rPr>
              <w:t>教育</w:t>
            </w:r>
            <w:r>
              <w:rPr>
                <w:rFonts w:hint="eastAsia" w:ascii="Times New Roman" w:hAnsi="Times New Roman" w:eastAsia="仿宋_GB2312"/>
                <w:b w:val="0"/>
                <w:sz w:val="24"/>
              </w:rPr>
              <w:t>教学</w:t>
            </w:r>
            <w:r>
              <w:rPr>
                <w:rFonts w:hint="eastAsia"/>
                <w:b w:val="0"/>
                <w:sz w:val="24"/>
                <w:lang w:val="en-US" w:eastAsia="zh-CN"/>
              </w:rPr>
              <w:t xml:space="preserve">                 </w:t>
            </w:r>
            <w:r>
              <w:rPr>
                <w:rFonts w:ascii="Times New Roman" w:hAnsi="Times New Roman" w:eastAsia="仿宋_GB2312"/>
                <w:b w:val="0"/>
                <w:sz w:val="24"/>
              </w:rPr>
              <w:t>□ AI+</w:t>
            </w:r>
            <w:r>
              <w:rPr>
                <w:rFonts w:hint="eastAsia"/>
                <w:b w:val="0"/>
                <w:sz w:val="24"/>
                <w:lang w:eastAsia="zh-CN"/>
              </w:rPr>
              <w:t>科学研究</w:t>
            </w:r>
            <w:r>
              <w:rPr>
                <w:rFonts w:hint="eastAsia" w:ascii="Times New Roman" w:hAnsi="Times New Roman" w:eastAsia="仿宋_GB2312"/>
                <w:b w:val="0"/>
                <w:sz w:val="24"/>
              </w:rPr>
              <w:t>　</w:t>
            </w:r>
            <w:r>
              <w:rPr>
                <w:rFonts w:hint="eastAsia"/>
                <w:b w:val="0"/>
                <w:sz w:val="24"/>
                <w:lang w:val="en-US" w:eastAsia="zh-CN"/>
              </w:rPr>
              <w:t xml:space="preserve">        </w:t>
            </w:r>
            <w:r>
              <w:rPr>
                <w:rFonts w:hint="eastAsia" w:ascii="Times New Roman" w:hAnsi="Times New Roman" w:eastAsia="仿宋_GB2312"/>
                <w:b w:val="0"/>
                <w:sz w:val="24"/>
              </w:rPr>
              <w:t>　</w:t>
            </w:r>
          </w:p>
          <w:p w14:paraId="2277655D">
            <w:pPr>
              <w:spacing w:before="0" w:after="0" w:line="240" w:lineRule="auto"/>
              <w:jc w:val="left"/>
              <w:rPr>
                <w:rFonts w:hint="default" w:eastAsia="仿宋_GB2312"/>
                <w:lang w:val="en-US" w:eastAsia="zh-CN"/>
              </w:rPr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□ AI+</w:t>
            </w:r>
            <w:r>
              <w:rPr>
                <w:rFonts w:hint="eastAsia"/>
                <w:b w:val="0"/>
                <w:sz w:val="24"/>
                <w:lang w:eastAsia="zh-CN"/>
              </w:rPr>
              <w:t>管理服务</w:t>
            </w:r>
            <w:r>
              <w:rPr>
                <w:rFonts w:hint="eastAsia"/>
                <w:b w:val="0"/>
                <w:sz w:val="24"/>
                <w:lang w:val="en-US" w:eastAsia="zh-CN"/>
              </w:rPr>
              <w:t xml:space="preserve">                 </w:t>
            </w:r>
            <w:r>
              <w:rPr>
                <w:rFonts w:ascii="Times New Roman" w:hAnsi="Times New Roman" w:eastAsia="仿宋_GB2312"/>
                <w:b w:val="0"/>
                <w:sz w:val="24"/>
              </w:rPr>
              <w:t>□ AI+</w:t>
            </w:r>
            <w:r>
              <w:rPr>
                <w:rFonts w:hint="eastAsia"/>
                <w:b w:val="0"/>
                <w:sz w:val="24"/>
                <w:lang w:eastAsia="zh-CN"/>
              </w:rPr>
              <w:t>学生成长</w:t>
            </w:r>
            <w:r>
              <w:rPr>
                <w:rFonts w:hint="eastAsia"/>
                <w:b w:val="0"/>
                <w:sz w:val="24"/>
                <w:u w:val="none"/>
                <w:lang w:val="en-US" w:eastAsia="zh-CN"/>
              </w:rPr>
              <w:t xml:space="preserve">                 </w:t>
            </w:r>
          </w:p>
        </w:tc>
      </w:tr>
      <w:tr w14:paraId="495C0A6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592" w:type="dxa"/>
            <w:vAlign w:val="center"/>
          </w:tcPr>
          <w:p w14:paraId="195E0D23">
            <w:pPr>
              <w:spacing w:before="0" w:after="0" w:line="240" w:lineRule="auto"/>
              <w:jc w:val="center"/>
            </w:pPr>
            <w:r>
              <w:rPr>
                <w:rFonts w:hint="eastAsia" w:eastAsia="宋体"/>
                <w:b/>
                <w:sz w:val="24"/>
                <w:lang w:eastAsia="zh-CN"/>
              </w:rPr>
              <w:t>负责人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>姓名</w:t>
            </w:r>
          </w:p>
        </w:tc>
        <w:tc>
          <w:tcPr>
            <w:tcW w:w="2830" w:type="dxa"/>
            <w:vAlign w:val="center"/>
          </w:tcPr>
          <w:p w14:paraId="7900488E">
            <w:pPr>
              <w:spacing w:before="0" w:after="0" w:line="240" w:lineRule="auto"/>
              <w:jc w:val="left"/>
            </w:pPr>
          </w:p>
        </w:tc>
        <w:tc>
          <w:tcPr>
            <w:tcW w:w="1592" w:type="dxa"/>
            <w:vAlign w:val="center"/>
          </w:tcPr>
          <w:p w14:paraId="357C3347">
            <w:pPr>
              <w:spacing w:before="0" w:after="0" w:line="240" w:lineRule="auto"/>
              <w:jc w:val="center"/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职称/职务</w:t>
            </w:r>
          </w:p>
        </w:tc>
        <w:tc>
          <w:tcPr>
            <w:tcW w:w="2830" w:type="dxa"/>
            <w:vAlign w:val="center"/>
          </w:tcPr>
          <w:p w14:paraId="5F8641E0">
            <w:pPr>
              <w:spacing w:before="0" w:after="0" w:line="240" w:lineRule="auto"/>
              <w:jc w:val="left"/>
            </w:pPr>
          </w:p>
        </w:tc>
      </w:tr>
      <w:tr w14:paraId="35EA575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592" w:type="dxa"/>
            <w:vAlign w:val="center"/>
          </w:tcPr>
          <w:p w14:paraId="72B23E47">
            <w:pPr>
              <w:spacing w:before="0" w:after="0" w:line="240" w:lineRule="auto"/>
              <w:jc w:val="center"/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所在单位</w:t>
            </w:r>
          </w:p>
        </w:tc>
        <w:tc>
          <w:tcPr>
            <w:tcW w:w="2830" w:type="dxa"/>
            <w:vAlign w:val="center"/>
          </w:tcPr>
          <w:p w14:paraId="7AD06BF9">
            <w:pPr>
              <w:spacing w:before="0" w:after="0" w:line="240" w:lineRule="auto"/>
              <w:jc w:val="left"/>
            </w:pPr>
          </w:p>
        </w:tc>
        <w:tc>
          <w:tcPr>
            <w:tcW w:w="1592" w:type="dxa"/>
            <w:vAlign w:val="center"/>
          </w:tcPr>
          <w:p w14:paraId="78E16AFE">
            <w:pPr>
              <w:spacing w:before="0" w:after="0" w:line="240" w:lineRule="auto"/>
              <w:jc w:val="center"/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联系电话</w:t>
            </w:r>
          </w:p>
        </w:tc>
        <w:tc>
          <w:tcPr>
            <w:tcW w:w="2830" w:type="dxa"/>
            <w:vAlign w:val="center"/>
          </w:tcPr>
          <w:p w14:paraId="28AC1013">
            <w:pPr>
              <w:spacing w:before="0" w:after="0" w:line="240" w:lineRule="auto"/>
              <w:jc w:val="left"/>
            </w:pPr>
          </w:p>
        </w:tc>
      </w:tr>
      <w:tr w14:paraId="0AB9A53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592" w:type="dxa"/>
            <w:vAlign w:val="center"/>
          </w:tcPr>
          <w:p w14:paraId="16392E79">
            <w:pPr>
              <w:spacing w:before="0" w:after="0" w:line="240" w:lineRule="auto"/>
              <w:jc w:val="center"/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电子邮箱</w:t>
            </w:r>
          </w:p>
        </w:tc>
        <w:tc>
          <w:tcPr>
            <w:tcW w:w="7252" w:type="dxa"/>
            <w:gridSpan w:val="3"/>
            <w:vAlign w:val="center"/>
          </w:tcPr>
          <w:p w14:paraId="00F9C6B9">
            <w:pPr>
              <w:spacing w:before="0" w:after="0" w:line="240" w:lineRule="auto"/>
              <w:jc w:val="left"/>
            </w:pPr>
          </w:p>
        </w:tc>
      </w:tr>
    </w:tbl>
    <w:p w14:paraId="073F27AE">
      <w:pPr>
        <w:spacing w:before="80" w:after="80" w:line="240" w:lineRule="auto"/>
        <w:jc w:val="left"/>
        <w:rPr>
          <w:rFonts w:hint="eastAsia" w:eastAsia="黑体"/>
          <w:lang w:eastAsia="zh-CN"/>
        </w:rPr>
      </w:pPr>
      <w:r>
        <w:rPr>
          <w:rFonts w:hint="eastAsia" w:eastAsia="黑体"/>
          <w:b/>
          <w:sz w:val="28"/>
          <w:lang w:eastAsia="zh-CN"/>
        </w:rPr>
        <w:t>二</w:t>
      </w:r>
      <w:r>
        <w:rPr>
          <w:rFonts w:hint="eastAsia" w:ascii="Times New Roman" w:hAnsi="Times New Roman" w:eastAsia="黑体"/>
          <w:b/>
          <w:sz w:val="28"/>
        </w:rPr>
        <w:t>、</w:t>
      </w:r>
      <w:r>
        <w:rPr>
          <w:rFonts w:hint="eastAsia" w:eastAsia="黑体"/>
          <w:b/>
          <w:sz w:val="28"/>
          <w:lang w:eastAsia="zh-CN"/>
        </w:rPr>
        <w:t>团队成员</w:t>
      </w:r>
    </w:p>
    <w:tbl>
      <w:tblPr>
        <w:tblStyle w:val="32"/>
        <w:tblW w:w="0" w:type="auto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1415"/>
        <w:gridCol w:w="2123"/>
        <w:gridCol w:w="1769"/>
        <w:gridCol w:w="2830"/>
      </w:tblGrid>
      <w:tr w14:paraId="22A89D4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8" w:type="dxa"/>
            <w:vAlign w:val="center"/>
          </w:tcPr>
          <w:p w14:paraId="76E111E0">
            <w:pPr>
              <w:spacing w:before="0" w:after="0" w:line="240" w:lineRule="auto"/>
              <w:jc w:val="center"/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序号</w:t>
            </w:r>
          </w:p>
        </w:tc>
        <w:tc>
          <w:tcPr>
            <w:tcW w:w="1415" w:type="dxa"/>
            <w:vAlign w:val="center"/>
          </w:tcPr>
          <w:p w14:paraId="7736564B">
            <w:pPr>
              <w:spacing w:before="0" w:after="0" w:line="240" w:lineRule="auto"/>
              <w:jc w:val="center"/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姓名</w:t>
            </w:r>
          </w:p>
        </w:tc>
        <w:tc>
          <w:tcPr>
            <w:tcW w:w="2123" w:type="dxa"/>
            <w:vAlign w:val="center"/>
          </w:tcPr>
          <w:p w14:paraId="5162552E">
            <w:pPr>
              <w:spacing w:before="0" w:after="0" w:line="240" w:lineRule="auto"/>
              <w:jc w:val="center"/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所在单位</w:t>
            </w:r>
          </w:p>
        </w:tc>
        <w:tc>
          <w:tcPr>
            <w:tcW w:w="1769" w:type="dxa"/>
            <w:vAlign w:val="center"/>
          </w:tcPr>
          <w:p w14:paraId="275CB29A">
            <w:pPr>
              <w:spacing w:before="0" w:after="0" w:line="240" w:lineRule="auto"/>
              <w:jc w:val="center"/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职称/身份</w:t>
            </w:r>
          </w:p>
        </w:tc>
        <w:tc>
          <w:tcPr>
            <w:tcW w:w="2830" w:type="dxa"/>
            <w:vAlign w:val="center"/>
          </w:tcPr>
          <w:p w14:paraId="2C383637">
            <w:pPr>
              <w:spacing w:before="0" w:after="0" w:line="240" w:lineRule="auto"/>
              <w:jc w:val="center"/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在案例中承担的工作</w:t>
            </w:r>
          </w:p>
        </w:tc>
      </w:tr>
      <w:tr w14:paraId="6347FE6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8" w:type="dxa"/>
            <w:vAlign w:val="center"/>
          </w:tcPr>
          <w:p w14:paraId="5740DE9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1</w:t>
            </w:r>
          </w:p>
        </w:tc>
        <w:tc>
          <w:tcPr>
            <w:tcW w:w="1415" w:type="dxa"/>
            <w:vAlign w:val="center"/>
          </w:tcPr>
          <w:p w14:paraId="1BFFE835">
            <w:pPr>
              <w:spacing w:before="0" w:after="0" w:line="240" w:lineRule="auto"/>
              <w:jc w:val="left"/>
            </w:pPr>
          </w:p>
        </w:tc>
        <w:tc>
          <w:tcPr>
            <w:tcW w:w="2123" w:type="dxa"/>
            <w:vAlign w:val="center"/>
          </w:tcPr>
          <w:p w14:paraId="527A3061">
            <w:pPr>
              <w:spacing w:before="0" w:after="0" w:line="240" w:lineRule="auto"/>
              <w:jc w:val="left"/>
            </w:pPr>
          </w:p>
        </w:tc>
        <w:tc>
          <w:tcPr>
            <w:tcW w:w="1769" w:type="dxa"/>
            <w:vAlign w:val="center"/>
          </w:tcPr>
          <w:p w14:paraId="534E41DA">
            <w:pPr>
              <w:spacing w:before="0" w:after="0" w:line="240" w:lineRule="auto"/>
              <w:jc w:val="left"/>
            </w:pPr>
          </w:p>
        </w:tc>
        <w:tc>
          <w:tcPr>
            <w:tcW w:w="2830" w:type="dxa"/>
            <w:vAlign w:val="center"/>
          </w:tcPr>
          <w:p w14:paraId="0CD05E96">
            <w:pPr>
              <w:spacing w:before="0" w:after="0" w:line="240" w:lineRule="auto"/>
              <w:jc w:val="left"/>
            </w:pPr>
          </w:p>
        </w:tc>
      </w:tr>
      <w:tr w14:paraId="090DA9C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8" w:type="dxa"/>
            <w:vAlign w:val="center"/>
          </w:tcPr>
          <w:p w14:paraId="4A9F244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2</w:t>
            </w:r>
          </w:p>
        </w:tc>
        <w:tc>
          <w:tcPr>
            <w:tcW w:w="1415" w:type="dxa"/>
            <w:vAlign w:val="center"/>
          </w:tcPr>
          <w:p w14:paraId="6693FD5F">
            <w:pPr>
              <w:spacing w:before="0" w:after="0" w:line="240" w:lineRule="auto"/>
              <w:jc w:val="left"/>
            </w:pPr>
          </w:p>
        </w:tc>
        <w:tc>
          <w:tcPr>
            <w:tcW w:w="2123" w:type="dxa"/>
            <w:vAlign w:val="center"/>
          </w:tcPr>
          <w:p w14:paraId="17D3EFBA">
            <w:pPr>
              <w:spacing w:before="0" w:after="0" w:line="240" w:lineRule="auto"/>
              <w:jc w:val="left"/>
            </w:pPr>
          </w:p>
        </w:tc>
        <w:tc>
          <w:tcPr>
            <w:tcW w:w="1769" w:type="dxa"/>
            <w:vAlign w:val="center"/>
          </w:tcPr>
          <w:p w14:paraId="05028B16">
            <w:pPr>
              <w:spacing w:before="0" w:after="0" w:line="240" w:lineRule="auto"/>
              <w:jc w:val="left"/>
            </w:pPr>
          </w:p>
        </w:tc>
        <w:tc>
          <w:tcPr>
            <w:tcW w:w="2830" w:type="dxa"/>
            <w:vAlign w:val="center"/>
          </w:tcPr>
          <w:p w14:paraId="7E41E30F">
            <w:pPr>
              <w:spacing w:before="0" w:after="0" w:line="240" w:lineRule="auto"/>
              <w:jc w:val="left"/>
            </w:pPr>
          </w:p>
        </w:tc>
      </w:tr>
      <w:tr w14:paraId="7FA225F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8" w:type="dxa"/>
            <w:vAlign w:val="center"/>
          </w:tcPr>
          <w:p w14:paraId="1C5474A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3</w:t>
            </w:r>
          </w:p>
        </w:tc>
        <w:tc>
          <w:tcPr>
            <w:tcW w:w="1415" w:type="dxa"/>
            <w:vAlign w:val="center"/>
          </w:tcPr>
          <w:p w14:paraId="18C62AA1">
            <w:pPr>
              <w:spacing w:before="0" w:after="0" w:line="240" w:lineRule="auto"/>
              <w:jc w:val="left"/>
            </w:pPr>
          </w:p>
        </w:tc>
        <w:tc>
          <w:tcPr>
            <w:tcW w:w="2123" w:type="dxa"/>
            <w:vAlign w:val="center"/>
          </w:tcPr>
          <w:p w14:paraId="769886EC">
            <w:pPr>
              <w:spacing w:before="0" w:after="0" w:line="240" w:lineRule="auto"/>
              <w:jc w:val="left"/>
            </w:pPr>
          </w:p>
        </w:tc>
        <w:tc>
          <w:tcPr>
            <w:tcW w:w="1769" w:type="dxa"/>
            <w:vAlign w:val="center"/>
          </w:tcPr>
          <w:p w14:paraId="6B6AEE73">
            <w:pPr>
              <w:spacing w:before="0" w:after="0" w:line="240" w:lineRule="auto"/>
              <w:jc w:val="left"/>
            </w:pPr>
          </w:p>
        </w:tc>
        <w:tc>
          <w:tcPr>
            <w:tcW w:w="2830" w:type="dxa"/>
            <w:vAlign w:val="center"/>
          </w:tcPr>
          <w:p w14:paraId="26519BA3">
            <w:pPr>
              <w:spacing w:before="0" w:after="0" w:line="240" w:lineRule="auto"/>
              <w:jc w:val="left"/>
            </w:pPr>
          </w:p>
        </w:tc>
      </w:tr>
      <w:tr w14:paraId="17ED6B8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8" w:type="dxa"/>
            <w:vAlign w:val="center"/>
          </w:tcPr>
          <w:p w14:paraId="55F691C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4</w:t>
            </w:r>
          </w:p>
        </w:tc>
        <w:tc>
          <w:tcPr>
            <w:tcW w:w="1415" w:type="dxa"/>
            <w:vAlign w:val="center"/>
          </w:tcPr>
          <w:p w14:paraId="489431EB">
            <w:pPr>
              <w:spacing w:before="0" w:after="0" w:line="240" w:lineRule="auto"/>
              <w:jc w:val="left"/>
            </w:pPr>
          </w:p>
        </w:tc>
        <w:tc>
          <w:tcPr>
            <w:tcW w:w="2123" w:type="dxa"/>
            <w:vAlign w:val="center"/>
          </w:tcPr>
          <w:p w14:paraId="2F6AD57F">
            <w:pPr>
              <w:spacing w:before="0" w:after="0" w:line="240" w:lineRule="auto"/>
              <w:jc w:val="left"/>
            </w:pPr>
          </w:p>
        </w:tc>
        <w:tc>
          <w:tcPr>
            <w:tcW w:w="1769" w:type="dxa"/>
            <w:vAlign w:val="center"/>
          </w:tcPr>
          <w:p w14:paraId="01B9A4BC">
            <w:pPr>
              <w:spacing w:before="0" w:after="0" w:line="240" w:lineRule="auto"/>
              <w:jc w:val="left"/>
            </w:pPr>
          </w:p>
        </w:tc>
        <w:tc>
          <w:tcPr>
            <w:tcW w:w="2830" w:type="dxa"/>
            <w:vAlign w:val="center"/>
          </w:tcPr>
          <w:p w14:paraId="1C0EF792">
            <w:pPr>
              <w:spacing w:before="0" w:after="0" w:line="240" w:lineRule="auto"/>
              <w:jc w:val="left"/>
            </w:pPr>
          </w:p>
        </w:tc>
      </w:tr>
      <w:tr w14:paraId="2D2A095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8" w:type="dxa"/>
            <w:vAlign w:val="center"/>
          </w:tcPr>
          <w:p w14:paraId="70DBADC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5</w:t>
            </w:r>
          </w:p>
        </w:tc>
        <w:tc>
          <w:tcPr>
            <w:tcW w:w="1415" w:type="dxa"/>
            <w:vAlign w:val="center"/>
          </w:tcPr>
          <w:p w14:paraId="21FCC3B6">
            <w:pPr>
              <w:spacing w:before="0" w:after="0" w:line="240" w:lineRule="auto"/>
              <w:jc w:val="left"/>
            </w:pPr>
          </w:p>
        </w:tc>
        <w:tc>
          <w:tcPr>
            <w:tcW w:w="2123" w:type="dxa"/>
            <w:vAlign w:val="center"/>
          </w:tcPr>
          <w:p w14:paraId="3A3296EF">
            <w:pPr>
              <w:spacing w:before="0" w:after="0" w:line="240" w:lineRule="auto"/>
              <w:jc w:val="left"/>
            </w:pPr>
          </w:p>
        </w:tc>
        <w:tc>
          <w:tcPr>
            <w:tcW w:w="1769" w:type="dxa"/>
            <w:vAlign w:val="center"/>
          </w:tcPr>
          <w:p w14:paraId="48022002">
            <w:pPr>
              <w:spacing w:before="0" w:after="0" w:line="240" w:lineRule="auto"/>
              <w:jc w:val="left"/>
            </w:pPr>
          </w:p>
        </w:tc>
        <w:tc>
          <w:tcPr>
            <w:tcW w:w="2830" w:type="dxa"/>
            <w:vAlign w:val="center"/>
          </w:tcPr>
          <w:p w14:paraId="3CA68713">
            <w:pPr>
              <w:spacing w:before="0" w:after="0" w:line="240" w:lineRule="auto"/>
              <w:jc w:val="left"/>
            </w:pPr>
          </w:p>
        </w:tc>
      </w:tr>
    </w:tbl>
    <w:p w14:paraId="2C4910F8">
      <w:pPr>
        <w:spacing w:before="80" w:after="80" w:line="240" w:lineRule="auto"/>
        <w:jc w:val="left"/>
        <w:rPr>
          <w:rFonts w:hint="eastAsia" w:eastAsia="黑体"/>
          <w:b/>
          <w:sz w:val="28"/>
          <w:lang w:eastAsia="zh-CN"/>
        </w:rPr>
      </w:pPr>
      <w:r>
        <w:rPr>
          <w:rFonts w:hint="eastAsia" w:eastAsia="黑体"/>
          <w:b/>
          <w:sz w:val="28"/>
          <w:lang w:eastAsia="zh-CN"/>
        </w:rPr>
        <w:t>三、案例材料</w:t>
      </w:r>
    </w:p>
    <w:tbl>
      <w:tblPr>
        <w:tblStyle w:val="32"/>
        <w:tblW w:w="0" w:type="auto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9"/>
        <w:gridCol w:w="7075"/>
      </w:tblGrid>
      <w:tr w14:paraId="7193A5C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</w:trPr>
        <w:tc>
          <w:tcPr>
            <w:tcW w:w="1769" w:type="dxa"/>
          </w:tcPr>
          <w:p w14:paraId="3B83E195">
            <w:pPr>
              <w:rPr>
                <w:rFonts w:ascii="Times New Roman" w:hAnsi="Times New Roman" w:eastAsia="宋体"/>
                <w:b/>
                <w:sz w:val="24"/>
              </w:rPr>
            </w:pPr>
          </w:p>
          <w:p w14:paraId="0817DCC7">
            <w:pPr>
              <w:rPr>
                <w:rFonts w:ascii="Times New Roman" w:hAnsi="Times New Roman" w:eastAsia="宋体"/>
                <w:b/>
                <w:sz w:val="24"/>
              </w:rPr>
            </w:pPr>
          </w:p>
          <w:p w14:paraId="63B6439F">
            <w:pPr>
              <w:rPr>
                <w:rFonts w:ascii="Times New Roman" w:hAnsi="Times New Roman" w:eastAsia="宋体"/>
                <w:b/>
                <w:sz w:val="24"/>
              </w:rPr>
            </w:pPr>
          </w:p>
          <w:p w14:paraId="0EA844EC">
            <w:pPr>
              <w:rPr>
                <w:rFonts w:ascii="Times New Roman" w:hAnsi="Times New Roman" w:eastAsia="宋体"/>
                <w:b/>
                <w:sz w:val="24"/>
              </w:rPr>
            </w:pPr>
          </w:p>
          <w:p w14:paraId="77BEBD18">
            <w:pPr>
              <w:rPr>
                <w:rFonts w:ascii="Times New Roman" w:hAnsi="Times New Roman" w:eastAsia="宋体"/>
                <w:b/>
                <w:sz w:val="24"/>
              </w:rPr>
            </w:pPr>
          </w:p>
          <w:p w14:paraId="44EB5B81">
            <w:pPr>
              <w:rPr>
                <w:rFonts w:ascii="Times New Roman" w:hAnsi="Times New Roman" w:eastAsia="宋体"/>
                <w:b/>
                <w:sz w:val="24"/>
              </w:rPr>
            </w:pPr>
          </w:p>
          <w:p w14:paraId="662CB4F6">
            <w:pPr>
              <w:rPr>
                <w:rFonts w:ascii="Times New Roman" w:hAnsi="Times New Roman" w:eastAsia="宋体"/>
                <w:b/>
                <w:sz w:val="24"/>
              </w:rPr>
            </w:pPr>
          </w:p>
          <w:p w14:paraId="55DFA6C4">
            <w:pPr>
              <w:rPr>
                <w:rFonts w:ascii="Times New Roman" w:hAnsi="Times New Roman" w:eastAsia="宋体"/>
                <w:b/>
                <w:sz w:val="24"/>
              </w:rPr>
            </w:pPr>
          </w:p>
          <w:p w14:paraId="0B441622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b/>
                <w:sz w:val="24"/>
                <w:lang w:eastAsia="zh-CN"/>
              </w:rPr>
              <w:t>应用背景</w:t>
            </w:r>
          </w:p>
        </w:tc>
        <w:tc>
          <w:tcPr>
            <w:tcW w:w="7075" w:type="dxa"/>
            <w:vAlign w:val="top"/>
          </w:tcPr>
          <w:p w14:paraId="299636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both"/>
              <w:textAlignment w:val="auto"/>
              <w:rPr>
                <w:rFonts w:ascii="Times New Roman" w:hAnsi="Times New Roman" w:eastAsia="楷体_GB2312"/>
                <w:b w:val="0"/>
                <w:color w:val="808080"/>
                <w:sz w:val="21"/>
              </w:rPr>
            </w:pPr>
            <w:r>
              <w:rPr>
                <w:rFonts w:hint="eastAsia" w:ascii="Times New Roman" w:hAnsi="Times New Roman" w:eastAsia="楷体_GB2312"/>
                <w:b w:val="0"/>
                <w:color w:val="808080"/>
                <w:sz w:val="21"/>
              </w:rPr>
              <w:t>【填写提示】说明案例面向的具体教学、科研、管理或服务场景和服务对象；使用AI之前存在哪些难点、痛点，原有做法有什么局限。</w:t>
            </w:r>
          </w:p>
          <w:p w14:paraId="13D84982">
            <w:pPr>
              <w:spacing w:before="0" w:after="0" w:line="240" w:lineRule="auto"/>
              <w:jc w:val="left"/>
              <w:rPr>
                <w:rFonts w:ascii="Times New Roman" w:hAnsi="Times New Roman" w:eastAsia="楷体_GB2312"/>
                <w:b w:val="0"/>
                <w:color w:val="808080"/>
                <w:sz w:val="21"/>
              </w:rPr>
            </w:pPr>
          </w:p>
          <w:p w14:paraId="4052A192">
            <w:pPr>
              <w:spacing w:before="0" w:after="0" w:line="240" w:lineRule="auto"/>
              <w:jc w:val="left"/>
              <w:rPr>
                <w:rFonts w:ascii="Times New Roman" w:hAnsi="Times New Roman" w:eastAsia="楷体_GB2312"/>
                <w:b w:val="0"/>
                <w:color w:val="808080"/>
                <w:sz w:val="21"/>
              </w:rPr>
            </w:pPr>
          </w:p>
          <w:p w14:paraId="11E17190">
            <w:pPr>
              <w:spacing w:before="0" w:after="0" w:line="240" w:lineRule="auto"/>
              <w:jc w:val="left"/>
              <w:rPr>
                <w:rFonts w:ascii="Times New Roman" w:hAnsi="Times New Roman" w:eastAsia="楷体_GB2312"/>
                <w:b w:val="0"/>
                <w:color w:val="808080"/>
                <w:sz w:val="21"/>
              </w:rPr>
            </w:pPr>
          </w:p>
          <w:p w14:paraId="7E611471">
            <w:pPr>
              <w:spacing w:before="0" w:after="0" w:line="240" w:lineRule="auto"/>
              <w:jc w:val="left"/>
              <w:rPr>
                <w:rFonts w:ascii="Times New Roman" w:hAnsi="Times New Roman" w:eastAsia="楷体_GB2312"/>
                <w:b w:val="0"/>
                <w:color w:val="808080"/>
                <w:sz w:val="21"/>
              </w:rPr>
            </w:pPr>
          </w:p>
          <w:p w14:paraId="567832DB">
            <w:pPr>
              <w:spacing w:before="0" w:after="0" w:line="240" w:lineRule="auto"/>
              <w:jc w:val="left"/>
              <w:rPr>
                <w:rFonts w:ascii="Times New Roman" w:hAnsi="Times New Roman" w:eastAsia="楷体_GB2312"/>
                <w:b w:val="0"/>
                <w:color w:val="808080"/>
                <w:sz w:val="21"/>
              </w:rPr>
            </w:pPr>
          </w:p>
          <w:p w14:paraId="44108818">
            <w:pPr>
              <w:spacing w:before="0" w:after="0" w:line="240" w:lineRule="auto"/>
              <w:jc w:val="left"/>
              <w:rPr>
                <w:rFonts w:ascii="Times New Roman" w:hAnsi="Times New Roman" w:eastAsia="楷体_GB2312"/>
                <w:b w:val="0"/>
                <w:color w:val="808080"/>
                <w:sz w:val="21"/>
              </w:rPr>
            </w:pPr>
          </w:p>
          <w:p w14:paraId="64E895E8">
            <w:pPr>
              <w:spacing w:before="0" w:after="0" w:line="240" w:lineRule="auto"/>
              <w:jc w:val="left"/>
              <w:rPr>
                <w:rFonts w:ascii="Times New Roman" w:hAnsi="Times New Roman" w:eastAsia="楷体_GB2312"/>
                <w:b w:val="0"/>
                <w:color w:val="808080"/>
                <w:sz w:val="21"/>
              </w:rPr>
            </w:pPr>
          </w:p>
          <w:p w14:paraId="2B93C974">
            <w:pPr>
              <w:spacing w:before="0" w:after="0" w:line="240" w:lineRule="auto"/>
              <w:jc w:val="left"/>
              <w:rPr>
                <w:rFonts w:ascii="Times New Roman" w:hAnsi="Times New Roman" w:eastAsia="楷体_GB2312"/>
                <w:b w:val="0"/>
                <w:color w:val="808080"/>
                <w:sz w:val="21"/>
              </w:rPr>
            </w:pPr>
          </w:p>
          <w:p w14:paraId="55216042">
            <w:pPr>
              <w:spacing w:before="0" w:after="0" w:line="240" w:lineRule="auto"/>
              <w:jc w:val="left"/>
              <w:rPr>
                <w:rFonts w:ascii="Times New Roman" w:hAnsi="Times New Roman" w:eastAsia="楷体_GB2312"/>
                <w:b w:val="0"/>
                <w:color w:val="808080"/>
                <w:sz w:val="21"/>
              </w:rPr>
            </w:pPr>
          </w:p>
          <w:p w14:paraId="16AF414A">
            <w:pPr>
              <w:spacing w:before="0" w:after="0" w:line="240" w:lineRule="auto"/>
              <w:jc w:val="left"/>
              <w:rPr>
                <w:rFonts w:ascii="Times New Roman" w:hAnsi="Times New Roman" w:eastAsia="楷体_GB2312"/>
                <w:b w:val="0"/>
                <w:color w:val="808080"/>
                <w:sz w:val="21"/>
              </w:rPr>
            </w:pPr>
          </w:p>
          <w:p w14:paraId="78B51B8A">
            <w:pPr>
              <w:spacing w:before="0" w:after="0" w:line="240" w:lineRule="auto"/>
              <w:jc w:val="left"/>
              <w:rPr>
                <w:rFonts w:ascii="Times New Roman" w:hAnsi="Times New Roman" w:eastAsia="楷体_GB2312"/>
                <w:b w:val="0"/>
                <w:color w:val="808080"/>
                <w:sz w:val="21"/>
              </w:rPr>
            </w:pPr>
          </w:p>
          <w:p w14:paraId="463604FB">
            <w:pPr>
              <w:spacing w:before="0" w:after="0" w:line="240" w:lineRule="auto"/>
              <w:jc w:val="left"/>
              <w:rPr>
                <w:rFonts w:ascii="Times New Roman" w:hAnsi="Times New Roman" w:eastAsia="楷体_GB2312"/>
                <w:b w:val="0"/>
                <w:color w:val="808080"/>
                <w:sz w:val="21"/>
              </w:rPr>
            </w:pPr>
          </w:p>
          <w:p w14:paraId="409C8EBD">
            <w:pPr>
              <w:spacing w:before="0" w:after="0" w:line="240" w:lineRule="auto"/>
              <w:jc w:val="left"/>
              <w:rPr>
                <w:rFonts w:ascii="Times New Roman" w:hAnsi="Times New Roman" w:eastAsia="楷体_GB2312"/>
                <w:b w:val="0"/>
                <w:color w:val="808080"/>
                <w:sz w:val="21"/>
              </w:rPr>
            </w:pPr>
          </w:p>
          <w:p w14:paraId="30892B8D">
            <w:pPr>
              <w:spacing w:before="0" w:after="0" w:line="240" w:lineRule="auto"/>
              <w:jc w:val="left"/>
              <w:rPr>
                <w:rFonts w:ascii="Times New Roman" w:hAnsi="Times New Roman" w:eastAsia="楷体_GB2312"/>
                <w:b w:val="0"/>
                <w:color w:val="808080"/>
                <w:sz w:val="21"/>
              </w:rPr>
            </w:pPr>
          </w:p>
          <w:p w14:paraId="40A84CD5">
            <w:pPr>
              <w:spacing w:before="0" w:after="0" w:line="240" w:lineRule="auto"/>
              <w:jc w:val="left"/>
              <w:rPr>
                <w:rFonts w:ascii="Times New Roman" w:hAnsi="Times New Roman" w:eastAsia="楷体_GB2312"/>
                <w:b w:val="0"/>
                <w:color w:val="808080"/>
                <w:sz w:val="21"/>
              </w:rPr>
            </w:pPr>
          </w:p>
          <w:p w14:paraId="5592A670">
            <w:pPr>
              <w:spacing w:before="0" w:after="0" w:line="240" w:lineRule="auto"/>
              <w:jc w:val="left"/>
              <w:rPr>
                <w:rFonts w:ascii="Times New Roman" w:hAnsi="Times New Roman" w:eastAsia="楷体_GB2312"/>
                <w:b w:val="0"/>
                <w:color w:val="808080"/>
                <w:sz w:val="21"/>
              </w:rPr>
            </w:pPr>
          </w:p>
          <w:p w14:paraId="65666110">
            <w:pPr>
              <w:spacing w:before="0" w:after="0" w:line="240" w:lineRule="auto"/>
              <w:jc w:val="left"/>
              <w:rPr>
                <w:rFonts w:ascii="Times New Roman" w:hAnsi="Times New Roman" w:eastAsia="楷体_GB2312"/>
                <w:b w:val="0"/>
                <w:color w:val="808080"/>
                <w:sz w:val="21"/>
              </w:rPr>
            </w:pPr>
          </w:p>
          <w:p w14:paraId="4F09B6B3">
            <w:pPr>
              <w:spacing w:before="0" w:after="0" w:line="240" w:lineRule="auto"/>
              <w:jc w:val="left"/>
              <w:rPr>
                <w:rFonts w:ascii="Times New Roman" w:hAnsi="Times New Roman" w:eastAsia="楷体_GB2312"/>
                <w:b w:val="0"/>
                <w:color w:val="808080"/>
                <w:sz w:val="21"/>
              </w:rPr>
            </w:pPr>
          </w:p>
          <w:p w14:paraId="62AC4227">
            <w:pPr>
              <w:spacing w:before="0" w:after="0" w:line="240" w:lineRule="auto"/>
              <w:jc w:val="left"/>
              <w:rPr>
                <w:rFonts w:ascii="Times New Roman" w:hAnsi="Times New Roman" w:eastAsia="楷体_GB2312"/>
                <w:b w:val="0"/>
                <w:color w:val="808080"/>
                <w:sz w:val="21"/>
              </w:rPr>
            </w:pPr>
          </w:p>
          <w:p w14:paraId="4AEC733C">
            <w:pPr>
              <w:spacing w:before="0" w:after="0" w:line="240" w:lineRule="auto"/>
              <w:jc w:val="left"/>
              <w:rPr>
                <w:rFonts w:ascii="Times New Roman" w:hAnsi="Times New Roman" w:eastAsia="楷体_GB2312"/>
                <w:b w:val="0"/>
                <w:color w:val="808080"/>
                <w:sz w:val="21"/>
              </w:rPr>
            </w:pPr>
          </w:p>
          <w:p w14:paraId="469A03EA">
            <w:pPr>
              <w:spacing w:before="0" w:after="0" w:line="240" w:lineRule="auto"/>
              <w:jc w:val="left"/>
              <w:rPr>
                <w:rFonts w:ascii="Times New Roman" w:hAnsi="Times New Roman" w:eastAsia="楷体_GB2312"/>
                <w:b w:val="0"/>
                <w:color w:val="808080"/>
                <w:sz w:val="21"/>
              </w:rPr>
            </w:pPr>
          </w:p>
        </w:tc>
      </w:tr>
      <w:tr w14:paraId="14A816D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9" w:type="dxa"/>
            <w:vAlign w:val="center"/>
          </w:tcPr>
          <w:p w14:paraId="401AFA1D">
            <w:pPr>
              <w:spacing w:before="0" w:after="0" w:line="240" w:lineRule="auto"/>
              <w:jc w:val="center"/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技术路线</w:t>
            </w:r>
          </w:p>
        </w:tc>
        <w:tc>
          <w:tcPr>
            <w:tcW w:w="7075" w:type="dxa"/>
            <w:vAlign w:val="top"/>
          </w:tcPr>
          <w:p w14:paraId="1C0F84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both"/>
              <w:textAlignment w:val="auto"/>
              <w:rPr>
                <w:rFonts w:ascii="Times New Roman" w:hAnsi="Times New Roman" w:eastAsia="楷体_GB2312"/>
                <w:b w:val="0"/>
                <w:color w:val="808080"/>
                <w:sz w:val="21"/>
              </w:rPr>
            </w:pPr>
            <w:r>
              <w:rPr>
                <w:rFonts w:hint="eastAsia" w:ascii="Times New Roman" w:hAnsi="Times New Roman" w:eastAsia="楷体_GB2312"/>
                <w:b w:val="0"/>
                <w:color w:val="808080"/>
                <w:sz w:val="21"/>
              </w:rPr>
              <w:t>【填写提示】说明所用的大模型、平台或工具，技术路线与实现方式（如提示词设计、知识库检索、智能体、自动化工作流）</w:t>
            </w:r>
            <w:r>
              <w:rPr>
                <w:rFonts w:hint="eastAsia" w:eastAsia="楷体_GB2312"/>
                <w:b w:val="0"/>
                <w:color w:val="808080"/>
                <w:sz w:val="21"/>
                <w:lang w:eastAsia="zh-CN"/>
              </w:rPr>
              <w:t>。建议配合流程图</w:t>
            </w:r>
            <w:r>
              <w:rPr>
                <w:rFonts w:hint="eastAsia" w:ascii="Times New Roman" w:hAnsi="Times New Roman" w:eastAsia="楷体_GB2312"/>
                <w:b w:val="0"/>
                <w:color w:val="808080"/>
                <w:sz w:val="21"/>
              </w:rPr>
              <w:t>。</w:t>
            </w:r>
          </w:p>
          <w:p w14:paraId="30115294">
            <w:pPr>
              <w:spacing w:before="0" w:after="0" w:line="240" w:lineRule="auto"/>
              <w:jc w:val="left"/>
              <w:rPr>
                <w:rFonts w:ascii="Times New Roman" w:hAnsi="Times New Roman" w:eastAsia="楷体_GB2312"/>
                <w:b w:val="0"/>
                <w:color w:val="808080"/>
                <w:sz w:val="21"/>
              </w:rPr>
            </w:pPr>
          </w:p>
          <w:p w14:paraId="75532637">
            <w:pPr>
              <w:spacing w:before="0" w:after="0" w:line="240" w:lineRule="auto"/>
              <w:jc w:val="left"/>
              <w:rPr>
                <w:rFonts w:ascii="Times New Roman" w:hAnsi="Times New Roman" w:eastAsia="楷体_GB2312"/>
                <w:b w:val="0"/>
                <w:color w:val="808080"/>
                <w:sz w:val="21"/>
              </w:rPr>
            </w:pPr>
          </w:p>
          <w:p w14:paraId="5436FE07">
            <w:pPr>
              <w:spacing w:before="0" w:after="0" w:line="240" w:lineRule="auto"/>
              <w:jc w:val="left"/>
              <w:rPr>
                <w:rFonts w:ascii="Times New Roman" w:hAnsi="Times New Roman" w:eastAsia="楷体_GB2312"/>
                <w:b w:val="0"/>
                <w:color w:val="808080"/>
                <w:sz w:val="21"/>
              </w:rPr>
            </w:pPr>
          </w:p>
          <w:p w14:paraId="07E4561E">
            <w:pPr>
              <w:spacing w:before="0" w:after="0" w:line="240" w:lineRule="auto"/>
              <w:jc w:val="left"/>
              <w:rPr>
                <w:rFonts w:ascii="Times New Roman" w:hAnsi="Times New Roman" w:eastAsia="楷体_GB2312"/>
                <w:b w:val="0"/>
                <w:color w:val="808080"/>
                <w:sz w:val="21"/>
              </w:rPr>
            </w:pPr>
          </w:p>
          <w:p w14:paraId="5BDBBADA">
            <w:pPr>
              <w:spacing w:before="0" w:after="0" w:line="240" w:lineRule="auto"/>
              <w:jc w:val="left"/>
              <w:rPr>
                <w:rFonts w:ascii="Times New Roman" w:hAnsi="Times New Roman" w:eastAsia="楷体_GB2312"/>
                <w:b w:val="0"/>
                <w:color w:val="808080"/>
                <w:sz w:val="21"/>
              </w:rPr>
            </w:pPr>
          </w:p>
          <w:p w14:paraId="287FF188">
            <w:pPr>
              <w:spacing w:before="0" w:after="0" w:line="240" w:lineRule="auto"/>
              <w:jc w:val="left"/>
              <w:rPr>
                <w:rFonts w:ascii="Times New Roman" w:hAnsi="Times New Roman" w:eastAsia="楷体_GB2312"/>
                <w:b w:val="0"/>
                <w:color w:val="808080"/>
                <w:sz w:val="21"/>
              </w:rPr>
            </w:pPr>
          </w:p>
          <w:p w14:paraId="7EA7B6C1">
            <w:pPr>
              <w:spacing w:before="0" w:after="0" w:line="240" w:lineRule="auto"/>
              <w:jc w:val="left"/>
              <w:rPr>
                <w:rFonts w:ascii="Times New Roman" w:hAnsi="Times New Roman" w:eastAsia="楷体_GB2312"/>
                <w:b w:val="0"/>
                <w:color w:val="808080"/>
                <w:sz w:val="21"/>
              </w:rPr>
            </w:pPr>
          </w:p>
          <w:p w14:paraId="34E0D2CD">
            <w:pPr>
              <w:spacing w:before="0" w:after="0" w:line="240" w:lineRule="auto"/>
              <w:jc w:val="left"/>
              <w:rPr>
                <w:rFonts w:ascii="Times New Roman" w:hAnsi="Times New Roman" w:eastAsia="楷体_GB2312"/>
                <w:b w:val="0"/>
                <w:color w:val="808080"/>
                <w:sz w:val="21"/>
              </w:rPr>
            </w:pPr>
          </w:p>
          <w:p w14:paraId="7F4280B0">
            <w:pPr>
              <w:spacing w:before="0" w:after="0" w:line="240" w:lineRule="auto"/>
              <w:jc w:val="left"/>
              <w:rPr>
                <w:rFonts w:ascii="Times New Roman" w:hAnsi="Times New Roman" w:eastAsia="楷体_GB2312"/>
                <w:b w:val="0"/>
                <w:color w:val="808080"/>
                <w:sz w:val="21"/>
              </w:rPr>
            </w:pPr>
          </w:p>
          <w:p w14:paraId="5C97B974">
            <w:pPr>
              <w:spacing w:before="0" w:after="0" w:line="240" w:lineRule="auto"/>
              <w:jc w:val="left"/>
              <w:rPr>
                <w:rFonts w:ascii="Times New Roman" w:hAnsi="Times New Roman" w:eastAsia="楷体_GB2312"/>
                <w:b w:val="0"/>
                <w:color w:val="808080"/>
                <w:sz w:val="21"/>
              </w:rPr>
            </w:pPr>
          </w:p>
          <w:p w14:paraId="2AB47DD2">
            <w:pPr>
              <w:spacing w:before="0" w:after="0" w:line="240" w:lineRule="auto"/>
              <w:jc w:val="left"/>
              <w:rPr>
                <w:rFonts w:ascii="Times New Roman" w:hAnsi="Times New Roman" w:eastAsia="楷体_GB2312"/>
                <w:b w:val="0"/>
                <w:color w:val="808080"/>
                <w:sz w:val="21"/>
              </w:rPr>
            </w:pPr>
          </w:p>
          <w:p w14:paraId="3C3A9149">
            <w:pPr>
              <w:spacing w:before="0" w:after="0" w:line="240" w:lineRule="auto"/>
              <w:jc w:val="left"/>
              <w:rPr>
                <w:rFonts w:ascii="Times New Roman" w:hAnsi="Times New Roman" w:eastAsia="楷体_GB2312"/>
                <w:b w:val="0"/>
                <w:color w:val="808080"/>
                <w:sz w:val="21"/>
              </w:rPr>
            </w:pPr>
          </w:p>
          <w:p w14:paraId="1B7EBFBE">
            <w:pPr>
              <w:spacing w:before="0" w:after="0" w:line="240" w:lineRule="auto"/>
              <w:jc w:val="left"/>
              <w:rPr>
                <w:rFonts w:ascii="Times New Roman" w:hAnsi="Times New Roman" w:eastAsia="楷体_GB2312"/>
                <w:b w:val="0"/>
                <w:color w:val="808080"/>
                <w:sz w:val="21"/>
              </w:rPr>
            </w:pPr>
          </w:p>
          <w:p w14:paraId="493E15D0">
            <w:pPr>
              <w:spacing w:before="0" w:after="0" w:line="240" w:lineRule="auto"/>
              <w:jc w:val="left"/>
              <w:rPr>
                <w:rFonts w:ascii="Times New Roman" w:hAnsi="Times New Roman" w:eastAsia="楷体_GB2312"/>
                <w:b w:val="0"/>
                <w:color w:val="808080"/>
                <w:sz w:val="21"/>
              </w:rPr>
            </w:pPr>
          </w:p>
        </w:tc>
      </w:tr>
      <w:tr w14:paraId="4E096E7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9" w:type="dxa"/>
            <w:vAlign w:val="center"/>
          </w:tcPr>
          <w:p w14:paraId="692B31F1">
            <w:pPr>
              <w:spacing w:before="0" w:after="0" w:line="240" w:lineRule="auto"/>
              <w:jc w:val="center"/>
            </w:pPr>
            <w:r>
              <w:rPr>
                <w:rFonts w:hint="eastAsia" w:eastAsia="宋体"/>
                <w:b/>
                <w:sz w:val="24"/>
                <w:lang w:eastAsia="zh-CN"/>
              </w:rPr>
              <w:t>应用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>效果</w:t>
            </w:r>
          </w:p>
        </w:tc>
        <w:tc>
          <w:tcPr>
            <w:tcW w:w="7075" w:type="dxa"/>
            <w:vAlign w:val="top"/>
          </w:tcPr>
          <w:p w14:paraId="1A63B13B">
            <w:pPr>
              <w:spacing w:before="0" w:after="0" w:line="240" w:lineRule="auto"/>
              <w:jc w:val="both"/>
              <w:rPr>
                <w:rFonts w:hint="eastAsia" w:ascii="Times New Roman" w:hAnsi="Times New Roman" w:eastAsia="楷体_GB2312"/>
                <w:b w:val="0"/>
                <w:color w:val="808080"/>
                <w:sz w:val="21"/>
              </w:rPr>
            </w:pPr>
            <w:r>
              <w:rPr>
                <w:rFonts w:hint="eastAsia" w:ascii="Times New Roman" w:hAnsi="Times New Roman" w:eastAsia="楷体_GB2312"/>
                <w:b w:val="0"/>
                <w:color w:val="808080"/>
                <w:sz w:val="21"/>
              </w:rPr>
              <w:t>【填写提示】不求大而全，</w:t>
            </w:r>
            <w:r>
              <w:rPr>
                <w:rFonts w:hint="eastAsia" w:eastAsia="楷体_GB2312"/>
                <w:b w:val="0"/>
                <w:color w:val="808080"/>
                <w:sz w:val="21"/>
                <w:lang w:eastAsia="zh-CN"/>
              </w:rPr>
              <w:t>符合</w:t>
            </w:r>
            <w:r>
              <w:rPr>
                <w:rFonts w:hint="eastAsia" w:ascii="Times New Roman" w:hAnsi="Times New Roman" w:eastAsia="楷体_GB2312"/>
                <w:b w:val="0"/>
                <w:color w:val="808080"/>
                <w:sz w:val="21"/>
              </w:rPr>
              <w:t>“小切口、真管用”</w:t>
            </w:r>
            <w:r>
              <w:rPr>
                <w:rFonts w:hint="eastAsia" w:eastAsia="楷体_GB2312"/>
                <w:b w:val="0"/>
                <w:color w:val="808080"/>
                <w:sz w:val="21"/>
                <w:lang w:eastAsia="zh-CN"/>
              </w:rPr>
              <w:t>的要求，</w:t>
            </w:r>
            <w:r>
              <w:rPr>
                <w:rFonts w:hint="eastAsia" w:ascii="Times New Roman" w:hAnsi="Times New Roman" w:eastAsia="楷体_GB2312"/>
                <w:b w:val="0"/>
                <w:color w:val="808080"/>
                <w:sz w:val="21"/>
              </w:rPr>
              <w:t>效果要具体、可核验，尽量给出前后对照</w:t>
            </w:r>
            <w:r>
              <w:rPr>
                <w:rFonts w:hint="eastAsia" w:eastAsia="楷体_GB2312"/>
                <w:b w:val="0"/>
                <w:color w:val="808080"/>
                <w:sz w:val="21"/>
                <w:lang w:eastAsia="zh-CN"/>
              </w:rPr>
              <w:t>，并提供应用效果的图片</w:t>
            </w:r>
            <w:r>
              <w:rPr>
                <w:rFonts w:hint="eastAsia" w:ascii="Times New Roman" w:hAnsi="Times New Roman" w:eastAsia="楷体_GB2312"/>
                <w:b w:val="0"/>
                <w:color w:val="808080"/>
                <w:sz w:val="21"/>
              </w:rPr>
              <w:t>。</w:t>
            </w:r>
          </w:p>
          <w:p w14:paraId="3D4FC925">
            <w:pPr>
              <w:spacing w:before="0" w:after="0" w:line="240" w:lineRule="auto"/>
              <w:jc w:val="both"/>
              <w:rPr>
                <w:rFonts w:hint="eastAsia" w:ascii="Times New Roman" w:hAnsi="Times New Roman" w:eastAsia="楷体_GB2312"/>
                <w:b w:val="0"/>
                <w:color w:val="808080"/>
                <w:sz w:val="21"/>
              </w:rPr>
            </w:pPr>
          </w:p>
          <w:p w14:paraId="6AEDAAFF">
            <w:pPr>
              <w:spacing w:before="0" w:after="0" w:line="240" w:lineRule="auto"/>
              <w:jc w:val="both"/>
              <w:rPr>
                <w:rFonts w:hint="eastAsia" w:ascii="Times New Roman" w:hAnsi="Times New Roman" w:eastAsia="楷体_GB2312"/>
                <w:b w:val="0"/>
                <w:color w:val="808080"/>
                <w:sz w:val="21"/>
              </w:rPr>
            </w:pPr>
          </w:p>
          <w:p w14:paraId="0ECFC0B4">
            <w:pPr>
              <w:spacing w:before="0" w:after="0" w:line="240" w:lineRule="auto"/>
              <w:jc w:val="both"/>
              <w:rPr>
                <w:rFonts w:hint="eastAsia" w:ascii="Times New Roman" w:hAnsi="Times New Roman" w:eastAsia="楷体_GB2312"/>
                <w:b w:val="0"/>
                <w:color w:val="808080"/>
                <w:sz w:val="21"/>
              </w:rPr>
            </w:pPr>
          </w:p>
          <w:p w14:paraId="7FFCAFDA">
            <w:pPr>
              <w:spacing w:before="0" w:after="0" w:line="240" w:lineRule="auto"/>
              <w:jc w:val="both"/>
              <w:rPr>
                <w:rFonts w:hint="eastAsia" w:ascii="Times New Roman" w:hAnsi="Times New Roman" w:eastAsia="楷体_GB2312"/>
                <w:b w:val="0"/>
                <w:color w:val="808080"/>
                <w:sz w:val="21"/>
              </w:rPr>
            </w:pPr>
          </w:p>
          <w:p w14:paraId="74EEEDF0">
            <w:pPr>
              <w:spacing w:before="0" w:after="0" w:line="240" w:lineRule="auto"/>
              <w:jc w:val="both"/>
              <w:rPr>
                <w:rFonts w:hint="eastAsia" w:ascii="Times New Roman" w:hAnsi="Times New Roman" w:eastAsia="楷体_GB2312"/>
                <w:b w:val="0"/>
                <w:color w:val="808080"/>
                <w:sz w:val="21"/>
              </w:rPr>
            </w:pPr>
          </w:p>
          <w:p w14:paraId="2A75390C">
            <w:pPr>
              <w:spacing w:before="0" w:after="0" w:line="240" w:lineRule="auto"/>
              <w:jc w:val="both"/>
              <w:rPr>
                <w:rFonts w:hint="eastAsia" w:ascii="Times New Roman" w:hAnsi="Times New Roman" w:eastAsia="楷体_GB2312"/>
                <w:b w:val="0"/>
                <w:color w:val="808080"/>
                <w:sz w:val="21"/>
              </w:rPr>
            </w:pPr>
          </w:p>
          <w:p w14:paraId="1022DF4A">
            <w:pPr>
              <w:spacing w:before="0" w:after="0" w:line="240" w:lineRule="auto"/>
              <w:jc w:val="both"/>
              <w:rPr>
                <w:rFonts w:hint="eastAsia" w:ascii="Times New Roman" w:hAnsi="Times New Roman" w:eastAsia="楷体_GB2312"/>
                <w:b w:val="0"/>
                <w:color w:val="808080"/>
                <w:sz w:val="21"/>
              </w:rPr>
            </w:pPr>
          </w:p>
          <w:p w14:paraId="527C2F8B">
            <w:pPr>
              <w:spacing w:before="0" w:after="0" w:line="240" w:lineRule="auto"/>
              <w:jc w:val="both"/>
              <w:rPr>
                <w:rFonts w:hint="eastAsia" w:ascii="Times New Roman" w:hAnsi="Times New Roman" w:eastAsia="楷体_GB2312"/>
                <w:b w:val="0"/>
                <w:color w:val="808080"/>
                <w:sz w:val="21"/>
              </w:rPr>
            </w:pPr>
          </w:p>
          <w:p w14:paraId="1B4CFCB9">
            <w:pPr>
              <w:spacing w:before="0" w:after="0" w:line="240" w:lineRule="auto"/>
              <w:jc w:val="both"/>
              <w:rPr>
                <w:rFonts w:hint="eastAsia" w:ascii="Times New Roman" w:hAnsi="Times New Roman" w:eastAsia="楷体_GB2312"/>
                <w:b w:val="0"/>
                <w:color w:val="808080"/>
                <w:sz w:val="21"/>
              </w:rPr>
            </w:pPr>
          </w:p>
          <w:p w14:paraId="16035A13">
            <w:pPr>
              <w:spacing w:before="0" w:after="0" w:line="240" w:lineRule="auto"/>
              <w:jc w:val="both"/>
              <w:rPr>
                <w:rFonts w:hint="eastAsia" w:ascii="Times New Roman" w:hAnsi="Times New Roman" w:eastAsia="楷体_GB2312"/>
                <w:b w:val="0"/>
                <w:color w:val="808080"/>
                <w:sz w:val="21"/>
              </w:rPr>
            </w:pPr>
          </w:p>
          <w:p w14:paraId="67312A49">
            <w:pPr>
              <w:spacing w:before="0" w:after="0" w:line="240" w:lineRule="auto"/>
              <w:jc w:val="both"/>
              <w:rPr>
                <w:rFonts w:hint="eastAsia" w:ascii="Times New Roman" w:hAnsi="Times New Roman" w:eastAsia="楷体_GB2312"/>
                <w:b w:val="0"/>
                <w:color w:val="808080"/>
                <w:sz w:val="21"/>
              </w:rPr>
            </w:pPr>
          </w:p>
          <w:p w14:paraId="51C424B3">
            <w:pPr>
              <w:spacing w:before="0" w:after="0" w:line="240" w:lineRule="auto"/>
              <w:jc w:val="both"/>
              <w:rPr>
                <w:rFonts w:hint="eastAsia" w:ascii="Times New Roman" w:hAnsi="Times New Roman" w:eastAsia="楷体_GB2312"/>
                <w:b w:val="0"/>
                <w:color w:val="808080"/>
                <w:sz w:val="21"/>
              </w:rPr>
            </w:pPr>
          </w:p>
          <w:p w14:paraId="1899BB70">
            <w:pPr>
              <w:spacing w:before="0" w:after="0" w:line="240" w:lineRule="auto"/>
              <w:jc w:val="both"/>
              <w:rPr>
                <w:rFonts w:hint="eastAsia" w:ascii="Times New Roman" w:hAnsi="Times New Roman" w:eastAsia="楷体_GB2312"/>
                <w:b w:val="0"/>
                <w:color w:val="808080"/>
                <w:sz w:val="21"/>
              </w:rPr>
            </w:pPr>
          </w:p>
          <w:p w14:paraId="697DD9B5">
            <w:pPr>
              <w:spacing w:before="0" w:after="0" w:line="240" w:lineRule="auto"/>
              <w:jc w:val="both"/>
              <w:rPr>
                <w:rFonts w:hint="eastAsia" w:ascii="Times New Roman" w:hAnsi="Times New Roman" w:eastAsia="楷体_GB2312"/>
                <w:b w:val="0"/>
                <w:color w:val="808080"/>
                <w:sz w:val="21"/>
              </w:rPr>
            </w:pPr>
          </w:p>
          <w:p w14:paraId="6D67E87D">
            <w:pPr>
              <w:spacing w:before="0" w:after="0" w:line="240" w:lineRule="auto"/>
              <w:jc w:val="both"/>
              <w:rPr>
                <w:rFonts w:hint="eastAsia" w:ascii="Times New Roman" w:hAnsi="Times New Roman" w:eastAsia="楷体_GB2312"/>
                <w:b w:val="0"/>
                <w:color w:val="808080"/>
                <w:sz w:val="21"/>
              </w:rPr>
            </w:pPr>
          </w:p>
          <w:p w14:paraId="49F42227">
            <w:pPr>
              <w:spacing w:before="0" w:after="0" w:line="240" w:lineRule="auto"/>
              <w:jc w:val="both"/>
              <w:rPr>
                <w:rFonts w:hint="eastAsia" w:ascii="Times New Roman" w:hAnsi="Times New Roman" w:eastAsia="楷体_GB2312"/>
                <w:b w:val="0"/>
                <w:color w:val="808080"/>
                <w:sz w:val="21"/>
              </w:rPr>
            </w:pPr>
          </w:p>
          <w:p w14:paraId="736F69A9">
            <w:pPr>
              <w:spacing w:before="0" w:after="0" w:line="240" w:lineRule="auto"/>
              <w:jc w:val="both"/>
              <w:rPr>
                <w:rFonts w:hint="eastAsia" w:ascii="Times New Roman" w:hAnsi="Times New Roman" w:eastAsia="楷体_GB2312"/>
                <w:b w:val="0"/>
                <w:color w:val="808080"/>
                <w:sz w:val="21"/>
              </w:rPr>
            </w:pPr>
          </w:p>
        </w:tc>
      </w:tr>
      <w:tr w14:paraId="1EDF8E7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9" w:type="dxa"/>
            <w:vAlign w:val="center"/>
          </w:tcPr>
          <w:p w14:paraId="0529B31C">
            <w:pPr>
              <w:spacing w:before="0" w:after="0" w:line="240" w:lineRule="auto"/>
              <w:jc w:val="center"/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支撑材料</w:t>
            </w:r>
          </w:p>
        </w:tc>
        <w:tc>
          <w:tcPr>
            <w:tcW w:w="7075" w:type="dxa"/>
            <w:vAlign w:val="top"/>
          </w:tcPr>
          <w:p w14:paraId="68122C18">
            <w:pPr>
              <w:spacing w:before="0" w:after="0" w:line="240" w:lineRule="auto"/>
              <w:jc w:val="left"/>
              <w:rPr>
                <w:rFonts w:ascii="Times New Roman" w:hAnsi="Times New Roman" w:eastAsia="楷体_GB2312"/>
                <w:b w:val="0"/>
                <w:color w:val="808080"/>
                <w:sz w:val="21"/>
              </w:rPr>
            </w:pPr>
            <w:r>
              <w:rPr>
                <w:rFonts w:hint="eastAsia" w:ascii="Times New Roman" w:hAnsi="Times New Roman" w:eastAsia="楷体_GB2312"/>
                <w:b w:val="0"/>
                <w:color w:val="808080"/>
                <w:sz w:val="21"/>
              </w:rPr>
              <w:t>【填写提示】</w:t>
            </w:r>
            <w:r>
              <w:rPr>
                <w:rFonts w:hint="eastAsia" w:eastAsia="楷体_GB2312"/>
                <w:b w:val="0"/>
                <w:color w:val="808080"/>
                <w:sz w:val="21"/>
                <w:lang w:eastAsia="zh-CN"/>
              </w:rPr>
              <w:t>其他</w:t>
            </w:r>
            <w:r>
              <w:rPr>
                <w:rFonts w:hint="eastAsia" w:ascii="Times New Roman" w:hAnsi="Times New Roman" w:eastAsia="楷体_GB2312"/>
                <w:b w:val="0"/>
                <w:color w:val="808080"/>
                <w:sz w:val="21"/>
              </w:rPr>
              <w:t>数据、图表、图片、操作</w:t>
            </w:r>
            <w:r>
              <w:rPr>
                <w:rFonts w:hint="eastAsia" w:eastAsia="楷体_GB2312"/>
                <w:b w:val="0"/>
                <w:color w:val="808080"/>
                <w:sz w:val="21"/>
                <w:lang w:eastAsia="zh-CN"/>
              </w:rPr>
              <w:t>手册</w:t>
            </w:r>
            <w:r>
              <w:rPr>
                <w:rFonts w:hint="eastAsia" w:ascii="Times New Roman" w:hAnsi="Times New Roman" w:eastAsia="楷体_GB2312"/>
                <w:b w:val="0"/>
                <w:color w:val="808080"/>
                <w:sz w:val="21"/>
              </w:rPr>
              <w:t>、演示链接等支撑材料。</w:t>
            </w:r>
          </w:p>
          <w:p w14:paraId="4224B307">
            <w:pPr>
              <w:spacing w:before="0" w:after="0" w:line="240" w:lineRule="auto"/>
              <w:jc w:val="left"/>
              <w:rPr>
                <w:rFonts w:ascii="Times New Roman" w:hAnsi="Times New Roman" w:eastAsia="楷体_GB2312"/>
                <w:b w:val="0"/>
                <w:color w:val="808080"/>
                <w:sz w:val="21"/>
              </w:rPr>
            </w:pPr>
          </w:p>
          <w:p w14:paraId="3E0903A7">
            <w:pPr>
              <w:spacing w:before="0" w:after="0" w:line="240" w:lineRule="auto"/>
              <w:jc w:val="left"/>
              <w:rPr>
                <w:rFonts w:ascii="Times New Roman" w:hAnsi="Times New Roman" w:eastAsia="楷体_GB2312"/>
                <w:b w:val="0"/>
                <w:color w:val="808080"/>
                <w:sz w:val="21"/>
              </w:rPr>
            </w:pPr>
          </w:p>
          <w:p w14:paraId="586343B0">
            <w:pPr>
              <w:spacing w:before="0" w:after="0" w:line="240" w:lineRule="auto"/>
              <w:jc w:val="left"/>
              <w:rPr>
                <w:rFonts w:ascii="Times New Roman" w:hAnsi="Times New Roman" w:eastAsia="楷体_GB2312"/>
                <w:b w:val="0"/>
                <w:color w:val="808080"/>
                <w:sz w:val="21"/>
              </w:rPr>
            </w:pPr>
          </w:p>
          <w:p w14:paraId="179335B3">
            <w:pPr>
              <w:spacing w:before="0" w:after="0" w:line="240" w:lineRule="auto"/>
              <w:jc w:val="left"/>
              <w:rPr>
                <w:rFonts w:ascii="Times New Roman" w:hAnsi="Times New Roman" w:eastAsia="楷体_GB2312"/>
                <w:b w:val="0"/>
                <w:color w:val="808080"/>
                <w:sz w:val="21"/>
              </w:rPr>
            </w:pPr>
          </w:p>
          <w:p w14:paraId="6623998D">
            <w:pPr>
              <w:spacing w:before="0" w:after="0" w:line="240" w:lineRule="auto"/>
              <w:jc w:val="left"/>
              <w:rPr>
                <w:rFonts w:ascii="Times New Roman" w:hAnsi="Times New Roman" w:eastAsia="楷体_GB2312"/>
                <w:b w:val="0"/>
                <w:color w:val="808080"/>
                <w:sz w:val="21"/>
              </w:rPr>
            </w:pPr>
          </w:p>
          <w:p w14:paraId="3CA14D90">
            <w:pPr>
              <w:spacing w:before="0" w:after="0" w:line="240" w:lineRule="auto"/>
              <w:jc w:val="left"/>
              <w:rPr>
                <w:rFonts w:ascii="Times New Roman" w:hAnsi="Times New Roman" w:eastAsia="楷体_GB2312"/>
                <w:b w:val="0"/>
                <w:color w:val="808080"/>
                <w:sz w:val="21"/>
              </w:rPr>
            </w:pPr>
          </w:p>
          <w:p w14:paraId="237D7398">
            <w:pPr>
              <w:spacing w:before="0" w:after="0" w:line="240" w:lineRule="auto"/>
              <w:jc w:val="left"/>
              <w:rPr>
                <w:rFonts w:ascii="Times New Roman" w:hAnsi="Times New Roman" w:eastAsia="楷体_GB2312"/>
                <w:b w:val="0"/>
                <w:color w:val="808080"/>
                <w:sz w:val="21"/>
              </w:rPr>
            </w:pPr>
          </w:p>
          <w:p w14:paraId="026762A3">
            <w:pPr>
              <w:spacing w:before="0" w:after="0" w:line="240" w:lineRule="auto"/>
              <w:jc w:val="left"/>
              <w:rPr>
                <w:rFonts w:ascii="Times New Roman" w:hAnsi="Times New Roman" w:eastAsia="楷体_GB2312"/>
                <w:b w:val="0"/>
                <w:color w:val="808080"/>
                <w:sz w:val="21"/>
              </w:rPr>
            </w:pPr>
          </w:p>
          <w:p w14:paraId="6AD55E7B">
            <w:pPr>
              <w:spacing w:before="0" w:after="0" w:line="240" w:lineRule="auto"/>
              <w:jc w:val="left"/>
              <w:rPr>
                <w:rFonts w:ascii="Times New Roman" w:hAnsi="Times New Roman" w:eastAsia="楷体_GB2312"/>
                <w:b w:val="0"/>
                <w:color w:val="808080"/>
                <w:sz w:val="21"/>
              </w:rPr>
            </w:pPr>
          </w:p>
          <w:p w14:paraId="02D1473A">
            <w:pPr>
              <w:spacing w:before="0" w:after="0" w:line="240" w:lineRule="auto"/>
              <w:jc w:val="left"/>
              <w:rPr>
                <w:rFonts w:ascii="Times New Roman" w:hAnsi="Times New Roman" w:eastAsia="楷体_GB2312"/>
                <w:b w:val="0"/>
                <w:color w:val="808080"/>
                <w:sz w:val="21"/>
              </w:rPr>
            </w:pPr>
          </w:p>
          <w:p w14:paraId="068463E5">
            <w:pPr>
              <w:spacing w:before="0" w:after="0" w:line="240" w:lineRule="auto"/>
              <w:jc w:val="left"/>
              <w:rPr>
                <w:rFonts w:ascii="Times New Roman" w:hAnsi="Times New Roman" w:eastAsia="楷体_GB2312"/>
                <w:b w:val="0"/>
                <w:color w:val="808080"/>
                <w:sz w:val="21"/>
              </w:rPr>
            </w:pPr>
          </w:p>
          <w:p w14:paraId="1C8F788A">
            <w:pPr>
              <w:spacing w:before="0" w:after="0" w:line="240" w:lineRule="auto"/>
              <w:jc w:val="left"/>
              <w:rPr>
                <w:rFonts w:ascii="Times New Roman" w:hAnsi="Times New Roman" w:eastAsia="楷体_GB2312"/>
                <w:b w:val="0"/>
                <w:color w:val="808080"/>
                <w:sz w:val="21"/>
              </w:rPr>
            </w:pPr>
          </w:p>
          <w:p w14:paraId="3CE7F269">
            <w:pPr>
              <w:spacing w:before="0" w:after="0" w:line="240" w:lineRule="auto"/>
              <w:jc w:val="left"/>
              <w:rPr>
                <w:rFonts w:ascii="Times New Roman" w:hAnsi="Times New Roman" w:eastAsia="楷体_GB2312"/>
                <w:b w:val="0"/>
                <w:color w:val="808080"/>
                <w:sz w:val="21"/>
              </w:rPr>
            </w:pPr>
          </w:p>
          <w:p w14:paraId="1B23895B">
            <w:pPr>
              <w:spacing w:before="0" w:after="0" w:line="240" w:lineRule="auto"/>
              <w:jc w:val="left"/>
              <w:rPr>
                <w:rFonts w:ascii="Times New Roman" w:hAnsi="Times New Roman" w:eastAsia="楷体_GB2312"/>
                <w:b w:val="0"/>
                <w:color w:val="808080"/>
                <w:sz w:val="21"/>
              </w:rPr>
            </w:pPr>
          </w:p>
          <w:p w14:paraId="6F4A6613">
            <w:pPr>
              <w:spacing w:before="0" w:after="0" w:line="240" w:lineRule="auto"/>
              <w:jc w:val="left"/>
              <w:rPr>
                <w:rFonts w:ascii="Times New Roman" w:hAnsi="Times New Roman" w:eastAsia="楷体_GB2312"/>
                <w:b w:val="0"/>
                <w:color w:val="808080"/>
                <w:sz w:val="21"/>
              </w:rPr>
            </w:pPr>
          </w:p>
          <w:p w14:paraId="098F2275">
            <w:pPr>
              <w:spacing w:before="0" w:after="0" w:line="240" w:lineRule="auto"/>
              <w:jc w:val="left"/>
              <w:rPr>
                <w:rFonts w:ascii="Times New Roman" w:hAnsi="Times New Roman" w:eastAsia="楷体_GB2312"/>
                <w:b w:val="0"/>
                <w:color w:val="808080"/>
                <w:sz w:val="21"/>
              </w:rPr>
            </w:pPr>
          </w:p>
          <w:p w14:paraId="77DC2E3B">
            <w:pPr>
              <w:spacing w:before="0" w:after="0" w:line="240" w:lineRule="auto"/>
              <w:jc w:val="left"/>
              <w:rPr>
                <w:rFonts w:ascii="Times New Roman" w:hAnsi="Times New Roman" w:eastAsia="楷体_GB2312"/>
                <w:b w:val="0"/>
                <w:color w:val="808080"/>
                <w:sz w:val="21"/>
              </w:rPr>
            </w:pPr>
          </w:p>
          <w:p w14:paraId="7FCF1D47">
            <w:pPr>
              <w:spacing w:before="0" w:after="0" w:line="240" w:lineRule="auto"/>
              <w:jc w:val="left"/>
              <w:rPr>
                <w:rFonts w:ascii="Times New Roman" w:hAnsi="Times New Roman" w:eastAsia="楷体_GB2312"/>
                <w:b w:val="0"/>
                <w:color w:val="808080"/>
                <w:sz w:val="21"/>
              </w:rPr>
            </w:pPr>
          </w:p>
          <w:p w14:paraId="4A6EC3FB">
            <w:pPr>
              <w:spacing w:before="0" w:after="0" w:line="240" w:lineRule="auto"/>
              <w:jc w:val="left"/>
              <w:rPr>
                <w:rFonts w:ascii="Times New Roman" w:hAnsi="Times New Roman" w:eastAsia="楷体_GB2312"/>
                <w:b w:val="0"/>
                <w:color w:val="808080"/>
                <w:sz w:val="21"/>
              </w:rPr>
            </w:pPr>
          </w:p>
          <w:p w14:paraId="2CDC6AA2">
            <w:pPr>
              <w:spacing w:before="0" w:after="0" w:line="240" w:lineRule="auto"/>
              <w:jc w:val="left"/>
              <w:rPr>
                <w:rFonts w:ascii="Times New Roman" w:hAnsi="Times New Roman" w:eastAsia="楷体_GB2312"/>
                <w:b w:val="0"/>
                <w:color w:val="808080"/>
                <w:sz w:val="21"/>
              </w:rPr>
            </w:pPr>
          </w:p>
        </w:tc>
      </w:tr>
    </w:tbl>
    <w:p w14:paraId="3533667A">
      <w:pPr>
        <w:spacing w:before="0" w:after="80" w:line="240" w:lineRule="auto"/>
        <w:jc w:val="left"/>
        <w:rPr>
          <w:rFonts w:hint="eastAsia" w:eastAsia="黑体"/>
          <w:lang w:eastAsia="zh-CN"/>
        </w:rPr>
      </w:pPr>
      <w:r>
        <w:rPr>
          <w:rFonts w:hint="eastAsia" w:eastAsia="黑体"/>
          <w:b/>
          <w:sz w:val="28"/>
          <w:lang w:eastAsia="zh-CN"/>
        </w:rPr>
        <w:t>四</w:t>
      </w:r>
      <w:r>
        <w:rPr>
          <w:rFonts w:hint="eastAsia" w:ascii="Times New Roman" w:hAnsi="Times New Roman" w:eastAsia="黑体"/>
          <w:b/>
          <w:sz w:val="28"/>
        </w:rPr>
        <w:t>、承诺</w:t>
      </w:r>
      <w:r>
        <w:rPr>
          <w:rFonts w:hint="eastAsia" w:eastAsia="黑体"/>
          <w:b/>
          <w:sz w:val="28"/>
          <w:lang w:eastAsia="zh-CN"/>
        </w:rPr>
        <w:t>信息</w:t>
      </w:r>
      <w:bookmarkStart w:id="0" w:name="_GoBack"/>
      <w:bookmarkEnd w:id="0"/>
    </w:p>
    <w:tbl>
      <w:tblPr>
        <w:tblStyle w:val="32"/>
        <w:tblW w:w="0" w:type="auto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9"/>
        <w:gridCol w:w="7075"/>
      </w:tblGrid>
      <w:tr w14:paraId="041F06A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0" w:hRule="atLeast"/>
        </w:trPr>
        <w:tc>
          <w:tcPr>
            <w:tcW w:w="1769" w:type="dxa"/>
            <w:vAlign w:val="center"/>
          </w:tcPr>
          <w:p w14:paraId="7AD94AEE">
            <w:pPr>
              <w:spacing w:before="0" w:after="0" w:line="240" w:lineRule="auto"/>
              <w:jc w:val="center"/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申报人承诺</w:t>
            </w:r>
          </w:p>
        </w:tc>
        <w:tc>
          <w:tcPr>
            <w:tcW w:w="7075" w:type="dxa"/>
          </w:tcPr>
          <w:p w14:paraId="22C4488F">
            <w:pPr>
              <w:spacing w:before="0" w:after="0" w:line="240" w:lineRule="auto"/>
              <w:jc w:val="left"/>
              <w:rPr>
                <w:rFonts w:ascii="Times New Roman" w:hAnsi="Times New Roman" w:eastAsia="仿宋_GB2312"/>
                <w:b w:val="0"/>
                <w:sz w:val="24"/>
              </w:rPr>
            </w:pPr>
          </w:p>
          <w:p w14:paraId="0B3D49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480" w:firstLineChars="200"/>
              <w:jc w:val="both"/>
              <w:textAlignment w:val="auto"/>
              <w:rPr>
                <w:rFonts w:hint="eastAsia" w:ascii="Times New Roman" w:hAnsi="Times New Roman" w:eastAsia="仿宋_GB2312"/>
                <w:b w:val="0"/>
                <w:sz w:val="24"/>
              </w:rPr>
            </w:pPr>
          </w:p>
          <w:p w14:paraId="22EFDB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480" w:firstLineChars="200"/>
              <w:jc w:val="both"/>
              <w:textAlignment w:val="auto"/>
              <w:rPr>
                <w:rFonts w:hint="eastAsia" w:ascii="Times New Roman" w:hAnsi="Times New Roman" w:eastAsia="仿宋_GB2312"/>
                <w:b w:val="0"/>
                <w:sz w:val="24"/>
              </w:rPr>
            </w:pPr>
          </w:p>
          <w:p w14:paraId="28D0A5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480" w:firstLineChars="200"/>
              <w:jc w:val="both"/>
              <w:textAlignment w:val="auto"/>
              <w:rPr>
                <w:rFonts w:hint="eastAsia" w:ascii="Times New Roman" w:hAnsi="Times New Roman" w:eastAsia="仿宋_GB2312"/>
                <w:b w:val="0"/>
                <w:sz w:val="24"/>
              </w:rPr>
            </w:pPr>
          </w:p>
          <w:p w14:paraId="0C1927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480" w:firstLineChars="200"/>
              <w:jc w:val="both"/>
              <w:textAlignment w:val="auto"/>
              <w:rPr>
                <w:rFonts w:hint="eastAsia" w:ascii="Times New Roman" w:hAnsi="Times New Roman" w:eastAsia="仿宋_GB2312"/>
                <w:b w:val="0"/>
                <w:sz w:val="24"/>
              </w:rPr>
            </w:pPr>
          </w:p>
          <w:p w14:paraId="005E67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ind w:firstLine="480" w:firstLineChars="200"/>
              <w:jc w:val="both"/>
              <w:textAlignment w:val="auto"/>
              <w:rPr>
                <w:rFonts w:hint="eastAsia" w:ascii="Times New Roman" w:hAnsi="Times New Roman" w:eastAsia="仿宋_GB2312"/>
                <w:b w:val="0"/>
                <w:sz w:val="24"/>
              </w:rPr>
            </w:pPr>
            <w:r>
              <w:rPr>
                <w:rFonts w:hint="eastAsia" w:ascii="Times New Roman" w:hAnsi="Times New Roman" w:eastAsia="仿宋_GB2312"/>
                <w:b w:val="0"/>
                <w:sz w:val="24"/>
              </w:rPr>
              <w:t>本申报案例内容真实，为本人（团队）原创</w:t>
            </w:r>
            <w:r>
              <w:rPr>
                <w:rFonts w:hint="eastAsia"/>
                <w:b w:val="0"/>
                <w:sz w:val="24"/>
                <w:lang w:eastAsia="zh-CN"/>
              </w:rPr>
              <w:t>且</w:t>
            </w:r>
            <w:r>
              <w:rPr>
                <w:rFonts w:hint="eastAsia" w:ascii="Times New Roman" w:hAnsi="Times New Roman" w:eastAsia="仿宋_GB2312"/>
                <w:b w:val="0"/>
                <w:sz w:val="24"/>
              </w:rPr>
              <w:t>实际参与完成，不含涉密信息和不宜公开的内容，同意学校在评审、汇编和展示交流中使用。</w:t>
            </w:r>
          </w:p>
          <w:p w14:paraId="6CA64DD0">
            <w:pPr>
              <w:spacing w:before="0" w:after="0" w:line="240" w:lineRule="auto"/>
              <w:ind w:firstLine="480" w:firstLineChars="200"/>
              <w:jc w:val="left"/>
              <w:rPr>
                <w:rFonts w:hint="eastAsia" w:ascii="Times New Roman" w:hAnsi="Times New Roman" w:eastAsia="仿宋_GB2312"/>
                <w:b w:val="0"/>
                <w:sz w:val="24"/>
              </w:rPr>
            </w:pPr>
          </w:p>
          <w:p w14:paraId="4182A4F0">
            <w:pPr>
              <w:spacing w:before="0" w:after="0" w:line="240" w:lineRule="auto"/>
              <w:jc w:val="left"/>
              <w:rPr>
                <w:rFonts w:hint="eastAsia" w:ascii="Times New Roman" w:hAnsi="Times New Roman" w:eastAsia="仿宋_GB2312"/>
                <w:b w:val="0"/>
                <w:sz w:val="24"/>
              </w:rPr>
            </w:pPr>
          </w:p>
          <w:p w14:paraId="125335B6">
            <w:pPr>
              <w:spacing w:before="0" w:after="0" w:line="240" w:lineRule="auto"/>
              <w:ind w:firstLine="480" w:firstLineChars="200"/>
              <w:jc w:val="left"/>
              <w:rPr>
                <w:rFonts w:hint="eastAsia" w:ascii="Times New Roman" w:hAnsi="Times New Roman" w:eastAsia="仿宋_GB2312"/>
                <w:b w:val="0"/>
                <w:sz w:val="24"/>
              </w:rPr>
            </w:pPr>
          </w:p>
          <w:p w14:paraId="67963AAE">
            <w:pPr>
              <w:spacing w:before="0" w:after="0" w:line="240" w:lineRule="auto"/>
              <w:ind w:firstLine="480" w:firstLineChars="200"/>
              <w:jc w:val="left"/>
              <w:rPr>
                <w:rFonts w:hint="eastAsia" w:ascii="Times New Roman" w:hAnsi="Times New Roman" w:eastAsia="仿宋_GB2312"/>
                <w:b w:val="0"/>
                <w:sz w:val="24"/>
              </w:rPr>
            </w:pPr>
          </w:p>
          <w:p w14:paraId="7037E4C3">
            <w:pPr>
              <w:spacing w:before="0" w:after="0" w:line="240" w:lineRule="auto"/>
              <w:jc w:val="left"/>
            </w:pPr>
          </w:p>
          <w:p w14:paraId="2B3DC1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center"/>
              <w:textAlignment w:val="auto"/>
              <w:rPr>
                <w:rFonts w:hint="eastAsia" w:ascii="Times New Roman" w:hAnsi="Times New Roman" w:eastAsia="仿宋_GB2312"/>
                <w:b w:val="0"/>
                <w:sz w:val="24"/>
              </w:rPr>
            </w:pPr>
            <w:r>
              <w:rPr>
                <w:rFonts w:hint="eastAsia"/>
                <w:b w:val="0"/>
                <w:sz w:val="24"/>
                <w:lang w:val="en-US" w:eastAsia="zh-CN"/>
              </w:rPr>
              <w:t xml:space="preserve">                                            </w:t>
            </w:r>
            <w:r>
              <w:rPr>
                <w:rFonts w:hint="eastAsia" w:ascii="Times New Roman" w:hAnsi="Times New Roman" w:eastAsia="仿宋_GB2312"/>
                <w:b w:val="0"/>
                <w:sz w:val="24"/>
              </w:rPr>
              <w:t>团队负责人签字：　　　　　　　　　　　</w:t>
            </w:r>
          </w:p>
          <w:p w14:paraId="14A1FF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center"/>
              <w:textAlignment w:val="auto"/>
              <w:rPr>
                <w:rFonts w:hint="eastAsia" w:ascii="Times New Roman" w:hAnsi="Times New Roman" w:eastAsia="仿宋_GB2312"/>
                <w:b w:val="0"/>
                <w:sz w:val="24"/>
              </w:rPr>
            </w:pPr>
            <w:r>
              <w:rPr>
                <w:rFonts w:hint="eastAsia"/>
                <w:b w:val="0"/>
                <w:sz w:val="24"/>
                <w:lang w:val="en-US" w:eastAsia="zh-CN"/>
              </w:rPr>
              <w:t xml:space="preserve">                                                                  </w:t>
            </w:r>
            <w:r>
              <w:rPr>
                <w:rFonts w:hint="eastAsia" w:ascii="Times New Roman" w:hAnsi="Times New Roman" w:eastAsia="仿宋_GB2312"/>
                <w:b w:val="0"/>
                <w:sz w:val="24"/>
              </w:rPr>
              <w:t>年　　月　　日</w:t>
            </w:r>
          </w:p>
          <w:p w14:paraId="0046E882">
            <w:pPr>
              <w:spacing w:before="0" w:after="0" w:line="240" w:lineRule="auto"/>
              <w:jc w:val="center"/>
              <w:rPr>
                <w:rFonts w:hint="eastAsia" w:ascii="Times New Roman" w:hAnsi="Times New Roman" w:eastAsia="仿宋_GB2312"/>
                <w:b w:val="0"/>
                <w:sz w:val="24"/>
              </w:rPr>
            </w:pPr>
          </w:p>
          <w:p w14:paraId="6E677851">
            <w:pPr>
              <w:spacing w:before="0" w:after="0" w:line="240" w:lineRule="auto"/>
              <w:jc w:val="center"/>
              <w:rPr>
                <w:rFonts w:hint="eastAsia" w:ascii="Times New Roman" w:hAnsi="Times New Roman" w:eastAsia="仿宋_GB2312"/>
                <w:b w:val="0"/>
                <w:sz w:val="24"/>
              </w:rPr>
            </w:pPr>
          </w:p>
          <w:p w14:paraId="1EE2A6EC">
            <w:pPr>
              <w:spacing w:before="0" w:after="0" w:line="240" w:lineRule="auto"/>
              <w:jc w:val="center"/>
            </w:pPr>
            <w:r>
              <w:rPr>
                <w:rFonts w:hint="eastAsia" w:ascii="Times New Roman" w:hAnsi="Times New Roman" w:eastAsia="仿宋_GB2312"/>
                <w:b w:val="0"/>
                <w:sz w:val="24"/>
              </w:rPr>
              <w:t>　</w:t>
            </w:r>
          </w:p>
        </w:tc>
      </w:tr>
    </w:tbl>
    <w:p w14:paraId="56039284"/>
    <w:sectPr>
      <w:pgSz w:w="11906" w:h="16838"/>
      <w:pgMar w:top="1417" w:right="1474" w:bottom="1417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3D46EC"/>
    <w:rsid w:val="03E633F2"/>
    <w:rsid w:val="28643826"/>
    <w:rsid w:val="2F104DB2"/>
    <w:rsid w:val="392C6837"/>
    <w:rsid w:val="4BA3693A"/>
    <w:rsid w:val="53D4255B"/>
    <w:rsid w:val="5F7672EE"/>
    <w:rsid w:val="65FE47AE"/>
    <w:rsid w:val="6F92269E"/>
    <w:rsid w:val="723C0EBC"/>
    <w:rsid w:val="7A5A1015"/>
    <w:rsid w:val="7E2020E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仿宋_GB2312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5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6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56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48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4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4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40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2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60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63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5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4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3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6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paragraph" w:styleId="135">
    <w:name w:val="Quote"/>
    <w:basedOn w:val="1"/>
    <w:next w:val="1"/>
    <w:link w:val="137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36">
    <w:name w:val="Body Text 2 Char"/>
    <w:basedOn w:val="132"/>
    <w:link w:val="28"/>
    <w:qFormat/>
    <w:uiPriority w:val="99"/>
  </w:style>
  <w:style w:type="character" w:customStyle="1" w:styleId="137">
    <w:name w:val="Quote Char"/>
    <w:basedOn w:val="132"/>
    <w:link w:val="13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styleId="138">
    <w:name w:val="List Paragraph"/>
    <w:basedOn w:val="1"/>
    <w:qFormat/>
    <w:uiPriority w:val="34"/>
    <w:pPr>
      <w:ind w:left="720"/>
      <w:contextualSpacing/>
    </w:pPr>
  </w:style>
  <w:style w:type="character" w:customStyle="1" w:styleId="13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0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41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2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character" w:customStyle="1" w:styleId="143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paragraph" w:customStyle="1" w:styleId="144">
    <w:name w:val="TOC Heading"/>
    <w:basedOn w:val="3"/>
    <w:next w:val="1"/>
    <w:semiHidden/>
    <w:unhideWhenUsed/>
    <w:qFormat/>
    <w:uiPriority w:val="39"/>
    <w:pPr>
      <w:outlineLvl w:val="9"/>
    </w:pPr>
  </w:style>
  <w:style w:type="character" w:customStyle="1" w:styleId="145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46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47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148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9">
    <w:name w:val="Header Char"/>
    <w:basedOn w:val="132"/>
    <w:link w:val="25"/>
    <w:qFormat/>
    <w:uiPriority w:val="99"/>
  </w:style>
  <w:style w:type="character" w:customStyle="1" w:styleId="150">
    <w:name w:val="Intense Quote Char"/>
    <w:basedOn w:val="132"/>
    <w:link w:val="151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151">
    <w:name w:val="Intense Quote"/>
    <w:basedOn w:val="1"/>
    <w:next w:val="1"/>
    <w:link w:val="15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3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54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6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Book Title"/>
    <w:basedOn w:val="132"/>
    <w:qFormat/>
    <w:uiPriority w:val="33"/>
    <w:rPr>
      <w:b/>
      <w:bCs/>
      <w:smallCaps/>
      <w:spacing w:val="5"/>
    </w:rPr>
  </w:style>
  <w:style w:type="character" w:customStyle="1" w:styleId="158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59">
    <w:name w:val="Footer Char"/>
    <w:basedOn w:val="132"/>
    <w:link w:val="24"/>
    <w:qFormat/>
    <w:uiPriority w:val="99"/>
  </w:style>
  <w:style w:type="character" w:customStyle="1" w:styleId="160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61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62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63">
    <w:name w:val="Body Text Char"/>
    <w:basedOn w:val="132"/>
    <w:link w:val="19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433</Words>
  <Characters>451</Characters>
  <TotalTime>5</TotalTime>
  <ScaleCrop>false</ScaleCrop>
  <LinksUpToDate>false</LinksUpToDate>
  <CharactersWithSpaces>540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2026-10-19T10:45:00Z</dcterms:created>
  <dc:creator>Administrator</dc:creator>
  <cp:lastModifiedBy>Sirius</cp:lastModifiedBy>
  <dcterms:modified xsi:type="dcterms:W3CDTF">2026-10-20T02:50:11Z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eyJoZGlkIjoiZTVjMTkxOGE4OGFlN2QwYTI3YmM5NDljOGVjYzQwOGIiLCJ1c2VySWQiOiIyNDM0MDQ4MDMifQ==</vt:lpwstr>
  </property>
  <property fmtid="{D5CDD505-2E9C-101B-9397-08002B2CF9AE}" pid="3" name="KSOProductBuildVer">
    <vt:lpwstr>2052-12.1.0.28505</vt:lpwstr>
  </property>
  <property fmtid="{D5CDD505-2E9C-101B-9397-08002B2CF9AE}" pid="4" name="ICV">
    <vt:lpwstr>75039E0ABB484E2B9EBDCE7A3356A457_12</vt:lpwstr>
  </property>
</Properties>
</file>